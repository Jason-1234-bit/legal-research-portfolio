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E65B0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04FA22FB">
      <w:pPr>
        <w:rPr>
          <w:rFonts w:hint="default" w:ascii="Century Schoolbook" w:hAnsi="Century Schoolbook" w:cs="Century Schoolbook"/>
          <w:sz w:val="32"/>
          <w:szCs w:val="32"/>
          <w:lang w:val="en-US"/>
        </w:rPr>
      </w:pPr>
      <w:r>
        <w:rPr>
          <w:rFonts w:hint="default" w:ascii="Century Schoolbook" w:hAnsi="Century Schoolbook" w:cs="Century Schoolbook"/>
          <w:sz w:val="32"/>
          <w:szCs w:val="32"/>
          <w:lang w:val="en-US"/>
        </w:rPr>
        <w:t>VENUE RENTAL AGREEMENT:</w:t>
      </w:r>
    </w:p>
    <w:p w14:paraId="2218819A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6DCCD787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DATE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10</w:t>
      </w:r>
      <w:r>
        <w:rPr>
          <w:rFonts w:hint="default" w:ascii="Century Schoolbook" w:hAnsi="Century Schoolbook" w:cs="Century Schoolbook"/>
          <w:sz w:val="24"/>
          <w:szCs w:val="24"/>
          <w:vertAlign w:val="superscript"/>
          <w:lang w:val="en-US"/>
        </w:rPr>
        <w:t>th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 May 2026</w:t>
      </w:r>
    </w:p>
    <w:p w14:paraId="1B282423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BETWEEN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Alex Beard (Royal Opera House)</w:t>
      </w:r>
    </w:p>
    <w:p w14:paraId="506127EA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AND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Muazzam Riaz Azam </w:t>
      </w:r>
    </w:p>
    <w:p w14:paraId="3C4E0D52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341104C3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1: Event Details</w:t>
      </w:r>
    </w:p>
    <w:p w14:paraId="5637DF52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Date of event: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06</w:t>
      </w:r>
      <w:r>
        <w:rPr>
          <w:rFonts w:hint="default" w:ascii="Century Schoolbook" w:hAnsi="Century Schoolbook" w:cs="Century Schoolbook"/>
          <w:sz w:val="24"/>
          <w:szCs w:val="24"/>
          <w:vertAlign w:val="superscript"/>
          <w:lang w:val="en-US"/>
        </w:rPr>
        <w:t>th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 July 2026</w:t>
      </w:r>
    </w:p>
    <w:p w14:paraId="56E00A8F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Time: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06:00 PM BST - 09:00 PM BST </w:t>
      </w:r>
    </w:p>
    <w:p w14:paraId="70E1654F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Setup time: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04:00 PM BST - 06:00 PM BST</w:t>
      </w:r>
    </w:p>
    <w:p w14:paraId="22505109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Breakdown time: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09:00 PM BST - 10:00 PM BST</w:t>
      </w:r>
    </w:p>
    <w:p w14:paraId="2E29B834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6A79554E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2: Rental fee</w:t>
      </w:r>
    </w:p>
    <w:p w14:paraId="48EA7A63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Total rental fee: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2,500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</w:rPr>
        <w:t>€</w:t>
      </w:r>
    </w:p>
    <w:p w14:paraId="1F7D75A5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Deposit (non-refundable): 1,500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</w:rPr>
        <w:t>€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Century Schoolbook" w:hAnsi="Century Schoolbook" w:cs="Century Schoolbook"/>
          <w:sz w:val="24"/>
          <w:szCs w:val="24"/>
          <w:lang w:val="en-US"/>
        </w:rPr>
        <w:t>(due by 05</w:t>
      </w:r>
      <w:r>
        <w:rPr>
          <w:rFonts w:hint="default" w:ascii="Century Schoolbook" w:hAnsi="Century Schoolbook" w:cs="Century Schoolbook"/>
          <w:sz w:val="24"/>
          <w:szCs w:val="24"/>
          <w:vertAlign w:val="superscript"/>
          <w:lang w:val="en-US"/>
        </w:rPr>
        <w:t>th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 June 26)</w:t>
      </w:r>
    </w:p>
    <w:p w14:paraId="1DD6E518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Balance Payment: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1,000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</w:rPr>
        <w:t>€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  <w:lang w:val="en-US"/>
        </w:rPr>
        <w:t xml:space="preserve"> (due by 05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  <w:vertAlign w:val="superscript"/>
          <w:lang w:val="en-US"/>
        </w:rPr>
        <w:t>th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  <w:lang w:val="en-US"/>
        </w:rPr>
        <w:t xml:space="preserve"> July 26)</w:t>
      </w:r>
    </w:p>
    <w:p w14:paraId="3532131C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02F6E21E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3: Cancellation Policy</w:t>
      </w:r>
    </w:p>
    <w:p w14:paraId="044AD6CF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If Organizer cancels more than 30 days before event: deposit forfeited.</w:t>
      </w:r>
    </w:p>
    <w:p w14:paraId="2ADF6188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If Organizer cancels less than 30 days before event: 50% of total fee due.</w:t>
      </w:r>
    </w:p>
    <w:p w14:paraId="52081BEC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If venue cancels for any reason not covered in force majeure: full refund + 20% Penalty </w:t>
      </w:r>
    </w:p>
    <w:p w14:paraId="01A40757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546644BB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4: Liability and Insurance</w:t>
      </w:r>
    </w:p>
    <w:p w14:paraId="5ABAF4B9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Organizer shall maintain public liability insurance of at least 1,000,000</w:t>
      </w:r>
      <w:r>
        <w:rPr>
          <w:rStyle w:val="92"/>
          <w:rFonts w:hint="default" w:ascii="Century Schoolbook" w:hAnsi="Century Schoolbook" w:eastAsia="SimSun" w:cs="Century Schoolbook"/>
          <w:b w:val="0"/>
          <w:bCs w:val="0"/>
          <w:sz w:val="24"/>
          <w:szCs w:val="24"/>
        </w:rPr>
        <w:t>€</w:t>
      </w:r>
    </w:p>
    <w:p w14:paraId="2D7047CA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Venue is not liable for loss, theft, or damage to Organizer’s equipment. </w:t>
      </w:r>
    </w:p>
    <w:p w14:paraId="1F39121C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Organizer indemnifies Venue against any claims arising from event. </w:t>
      </w:r>
    </w:p>
    <w:p w14:paraId="65D5DFC9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79A8EA8B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5: Force Majeure</w:t>
      </w:r>
    </w:p>
    <w:p w14:paraId="3E7C65A2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Neither party liable for delays caused by acts of God, government restrictions, natural disasters, or pandemic-related closures. </w:t>
      </w:r>
    </w:p>
    <w:p w14:paraId="3E77E1E7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2E55C78E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6: Damage to Venue</w:t>
      </w:r>
    </w:p>
    <w:p w14:paraId="60F21A05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Organizer shall pay for any damage caused by its staff, contractors or attendees.</w:t>
      </w:r>
    </w:p>
    <w:p w14:paraId="09C9D788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7C5A3091">
      <w:pPr>
        <w:rPr>
          <w:rFonts w:hint="default" w:ascii="Century Schoolbook" w:hAnsi="Century Schoolbook" w:cs="Century Schoolbook"/>
          <w:sz w:val="28"/>
          <w:szCs w:val="28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7: Governing Law</w:t>
      </w:r>
    </w:p>
    <w:p w14:paraId="0B2E50F7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>This agreement shall be governed by the laws of England &amp; Wales.</w:t>
      </w:r>
    </w:p>
    <w:p w14:paraId="0DE91FFF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73E33CAF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FOR AND ON BEHALF OF THE ORGANIZER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br w:type="textWrapping"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Signature: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Muazzam Riaz Azam </w:t>
      </w:r>
    </w:p>
    <w:p w14:paraId="48784BD7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Name: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Muazzam Riaz Azam</w:t>
      </w:r>
    </w:p>
    <w:p w14:paraId="6B9D0D10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Date: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10</w:t>
      </w:r>
      <w:r>
        <w:rPr>
          <w:rFonts w:hint="default" w:ascii="Century Schoolbook" w:hAnsi="Century Schoolbook" w:cs="Century Schoolbook"/>
          <w:sz w:val="24"/>
          <w:szCs w:val="24"/>
          <w:vertAlign w:val="superscript"/>
          <w:lang w:val="en-US"/>
        </w:rPr>
        <w:t>th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 May 2026</w:t>
      </w:r>
    </w:p>
    <w:p w14:paraId="41090481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p w14:paraId="0EE04E96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8"/>
          <w:szCs w:val="28"/>
          <w:lang w:val="en-US"/>
        </w:rPr>
        <w:t>FOR AND ON BEHALF OF THE VENUE</w:t>
      </w:r>
    </w:p>
    <w:p w14:paraId="0F87D6EF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Signature: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Alex Beard</w:t>
      </w:r>
    </w:p>
    <w:p w14:paraId="31D8160A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Name: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Alex Beard </w:t>
      </w:r>
    </w:p>
    <w:p w14:paraId="447B6D15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Date: 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ab/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>10</w:t>
      </w:r>
      <w:r>
        <w:rPr>
          <w:rFonts w:hint="default" w:ascii="Century Schoolbook" w:hAnsi="Century Schoolbook" w:cs="Century Schoolbook"/>
          <w:sz w:val="24"/>
          <w:szCs w:val="24"/>
          <w:vertAlign w:val="superscript"/>
          <w:lang w:val="en-US"/>
        </w:rPr>
        <w:t>th</w:t>
      </w:r>
      <w:r>
        <w:rPr>
          <w:rFonts w:hint="default" w:ascii="Century Schoolbook" w:hAnsi="Century Schoolbook" w:cs="Century Schoolbook"/>
          <w:sz w:val="24"/>
          <w:szCs w:val="24"/>
          <w:lang w:val="en-US"/>
        </w:rPr>
        <w:t xml:space="preserve"> May 2026</w:t>
      </w:r>
    </w:p>
    <w:p w14:paraId="4357A67B">
      <w:pPr>
        <w:rPr>
          <w:rFonts w:hint="default" w:ascii="Century Schoolbook" w:hAnsi="Century Schoolbook" w:cs="Century Schoolbook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000F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972C0F"/>
    <w:rsid w:val="2DD000F2"/>
    <w:rsid w:val="48025AA5"/>
    <w:rsid w:val="68467047"/>
    <w:rsid w:val="761143FC"/>
    <w:rsid w:val="7DDE3C10"/>
    <w:rsid w:val="7FC0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</Words>
  <Characters>1197</Characters>
  <Lines>0</Lines>
  <Paragraphs>0</Paragraphs>
  <TotalTime>58</TotalTime>
  <ScaleCrop>false</ScaleCrop>
  <LinksUpToDate>false</LinksUpToDate>
  <CharactersWithSpaces>1445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2026-05-10T04:58:00Z</dcterms:created>
  <dc:creator>muazz</dc:creator>
  <cp:lastModifiedBy>MuazzamRiaz AzamBopera</cp:lastModifiedBy>
  <dcterms:modified xsi:type="dcterms:W3CDTF">2026-05-10T06:03:04Z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BE97EAC4874447808A5F6267273B9E46_11</vt:lpwstr>
  </property>
  <property fmtid="{D5CDD505-2E9C-101B-9397-08002B2CF9AE}" pid="4" name="KSOTemplateDocerSaveRecord">
    <vt:lpwstr>eyJoZGlkIjoiNWMxZjcwMGIyYTBhYjZlOWNkZDBkYWRiNjI3ZGJkNWEiLCJ1c2VySWQiOiIxOTQxODk3MDU3MjI0In0=</vt:lpwstr>
  </property>
</Properties>
</file>